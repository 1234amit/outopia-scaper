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E180D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Outopia AI Commerce Bot Setup (Supabase + Telegram Tokens)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and Run Project step by step and add sql into superbase database.</w:t>
      </w:r>
    </w:p>
    <w:p w14:paraId="6F2BCF2E">
      <w:pPr>
        <w:rPr>
          <w:rFonts w:hint="default" w:ascii="Times New Roman" w:hAnsi="Times New Roman" w:cs="Times New Roman"/>
          <w:sz w:val="32"/>
          <w:szCs w:val="32"/>
        </w:rPr>
      </w:pPr>
    </w:p>
    <w:p w14:paraId="0C51578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This document explains how to find and configure the required environment variables on a new PC.</w:t>
      </w:r>
    </w:p>
    <w:p w14:paraId="44916D6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These values must be placed into a .env file in the project root folder.</w:t>
      </w:r>
    </w:p>
    <w:p w14:paraId="6B83AF04">
      <w:pPr>
        <w:rPr>
          <w:rFonts w:hint="default" w:ascii="Times New Roman" w:hAnsi="Times New Roman" w:cs="Times New Roman"/>
          <w:sz w:val="32"/>
          <w:szCs w:val="32"/>
        </w:rPr>
      </w:pPr>
    </w:p>
    <w:p w14:paraId="6C50071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1) SUPABASE_URL (How to find)</w:t>
      </w:r>
    </w:p>
    <w:p w14:paraId="1ED1F95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Go to https://app.supabase.com and log in.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2. Open your Supabase project.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3. On the Project Dashboard, you will see your Project URL.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4. Copy the URL that looks like this: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   https://xxxxxxxxxxxxxxxxxxxx.supabase.co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5. Put it into the .env file like: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   SUPABASE_URL=https://xxxxxxxxxxxxxxxxxxxx.supabase.co</w:t>
      </w:r>
    </w:p>
    <w:p w14:paraId="2FB12C6C">
      <w:pPr>
        <w:rPr>
          <w:rFonts w:hint="default" w:ascii="Times New Roman" w:hAnsi="Times New Roman" w:cs="Times New Roman"/>
          <w:sz w:val="32"/>
          <w:szCs w:val="32"/>
        </w:rPr>
      </w:pPr>
    </w:p>
    <w:p w14:paraId="6EB239BA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2) SUPABASE_KEY (How to find)</w:t>
      </w:r>
    </w:p>
    <w:p w14:paraId="4AF55F9D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Go to Supabase Dashboard.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2. Select your project.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3. Go to: Project Settings → API.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4. Under "Secret keys", copy the Secret key.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   (It starts with: sb_secret_...)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5. Put it into the .env file like: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   SUPABASE_KEY=sb_secret_xxxxxxxxxxxxxxxxxxxxx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IMPORTANT</w:t>
      </w:r>
      <w:r>
        <w:rPr>
          <w:rFonts w:hint="default" w:ascii="Times New Roman" w:hAnsi="Times New Roman" w:cs="Times New Roman"/>
          <w:sz w:val="32"/>
          <w:szCs w:val="32"/>
        </w:rPr>
        <w:t>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Use Secret key only for backend/server.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Do NOT share this key publicly.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If leaked, regenerate/rotate the key from Supabase.</w:t>
      </w:r>
    </w:p>
    <w:p w14:paraId="474205C2">
      <w:pPr>
        <w:rPr>
          <w:rFonts w:hint="default" w:ascii="Times New Roman" w:hAnsi="Times New Roman" w:cs="Times New Roman"/>
          <w:sz w:val="32"/>
          <w:szCs w:val="32"/>
        </w:rPr>
      </w:pPr>
    </w:p>
    <w:p w14:paraId="4B38E241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3) TELEGRAM_BOT_TOKEN (How to find)</w:t>
      </w:r>
    </w:p>
    <w:p w14:paraId="7D9A16C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Open Telegram (Mobile/Desktop).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2. Search for: @BotFather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3. Open BotFather chat.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4. Send the command: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   /newbot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5. BotFather will ask for: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   - Bot name (any name)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   - Bot username (must end with 'bot')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6. BotFather will provide a token like: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   1234567890:AAHxxxxxxxxxxxxxxxxxxxxxxxxxxxx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7. Put it into the .env file like: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   TELEGRAM_BOT_TOKEN=1234567890:AAHxxxxxxxxxxxxxxxxxxxxxxxxxxxx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IMPORTANT: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Keep this token secret.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If leaked, revoke it in BotFather using /revoke.</w:t>
      </w:r>
    </w:p>
    <w:p w14:paraId="2DCC17B9">
      <w:pPr>
        <w:rPr>
          <w:rFonts w:hint="default" w:ascii="Times New Roman" w:hAnsi="Times New Roman" w:cs="Times New Roman"/>
          <w:sz w:val="32"/>
          <w:szCs w:val="32"/>
        </w:rPr>
      </w:pPr>
    </w:p>
    <w:p w14:paraId="5EF60FF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4) Example .env file</w:t>
      </w:r>
    </w:p>
    <w:p w14:paraId="3C3C133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Create a file named .env inside the project folder (same folder as server.js).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Example: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SUPABASE_URL=https://xxxxxxxxxxxxxxxxxxxx.supabase.co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SUPABASE_KEY=sb_secret_xxxxxxxxxxxxxxxxxxxxx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TELEGRAM_BOT_TOKEN=1234567890:AAHxxxxxxxxxxxxxxxxxxxxxxxxxxxx</w:t>
      </w:r>
    </w:p>
    <w:p w14:paraId="6103309F">
      <w:pPr>
        <w:rPr>
          <w:rFonts w:hint="default" w:ascii="Times New Roman" w:hAnsi="Times New Roman" w:cs="Times New Roman"/>
          <w:sz w:val="32"/>
          <w:szCs w:val="32"/>
        </w:rPr>
      </w:pPr>
    </w:p>
    <w:p w14:paraId="4596497E">
      <w:pPr>
        <w:rPr>
          <w:rFonts w:hint="default" w:ascii="Times New Roman" w:hAnsi="Times New Roman" w:cs="Times New Roman"/>
          <w:sz w:val="32"/>
          <w:szCs w:val="32"/>
        </w:rPr>
      </w:pPr>
    </w:p>
    <w:p w14:paraId="2AE5BB08">
      <w:pPr>
        <w:rPr>
          <w:rFonts w:hint="default" w:ascii="Times New Roman" w:hAnsi="Times New Roman" w:cs="Times New Roman"/>
          <w:sz w:val="32"/>
          <w:szCs w:val="32"/>
        </w:rPr>
      </w:pPr>
    </w:p>
    <w:p w14:paraId="39994A39">
      <w:pPr>
        <w:rPr>
          <w:rFonts w:hint="default" w:ascii="Times New Roman" w:hAnsi="Times New Roman" w:cs="Times New Roman"/>
          <w:sz w:val="32"/>
          <w:szCs w:val="32"/>
        </w:rPr>
      </w:pPr>
    </w:p>
    <w:p w14:paraId="76C4B952">
      <w:pPr>
        <w:rPr>
          <w:rFonts w:hint="default" w:ascii="Times New Roman" w:hAnsi="Times New Roman" w:cs="Times New Roman"/>
          <w:sz w:val="32"/>
          <w:szCs w:val="32"/>
        </w:rPr>
      </w:pPr>
    </w:p>
    <w:p w14:paraId="38F3E140">
      <w:pPr>
        <w:rPr>
          <w:rFonts w:hint="default" w:ascii="Times New Roman" w:hAnsi="Times New Roman" w:cs="Times New Roman"/>
          <w:sz w:val="32"/>
          <w:szCs w:val="32"/>
        </w:rPr>
      </w:pPr>
    </w:p>
    <w:p w14:paraId="29B6B332">
      <w:pPr>
        <w:rPr>
          <w:rFonts w:hint="default" w:ascii="Times New Roman" w:hAnsi="Times New Roman" w:cs="Times New Roman"/>
          <w:sz w:val="32"/>
          <w:szCs w:val="32"/>
        </w:rPr>
      </w:pPr>
    </w:p>
    <w:p w14:paraId="2E1FE844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Database Setup:</w:t>
      </w:r>
    </w:p>
    <w:p w14:paraId="6C03AB17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Open superbase dashboard . after that in the left side have SQL Editor. Click it and pest sql query into this editor. After that select full sql query and press run. </w:t>
      </w:r>
    </w:p>
    <w:p w14:paraId="1A8C4AB7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0F0F0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extension if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13"/>
          <w:szCs w:val="13"/>
          <w:shd w:val="clear" w:fill="F0F0F0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exists 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;</w:t>
      </w:r>
    </w:p>
    <w:p w14:paraId="649E86F5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</w:p>
    <w:p w14:paraId="1F95852A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0F0F0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0F0F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if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13"/>
          <w:szCs w:val="13"/>
          <w:shd w:val="clear" w:fill="F0F0F0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exists 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products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(</w:t>
      </w:r>
    </w:p>
    <w:p w14:paraId="53B77F3B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  id text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0F0F0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12F6B67E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name 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03848D60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description 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07DAD4E9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price 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5FFF8777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currency 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43097503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category 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0098F47D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images jsonb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2FA2FB0A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url 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56A2D0EF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metadata jsonb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1BA86B54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embedding 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0F0F0"/>
          <w:lang w:val="en-US" w:eastAsia="zh-CN" w:bidi="ar"/>
        </w:rPr>
        <w:t>384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)</w:t>
      </w:r>
    </w:p>
    <w:p w14:paraId="71AA5CE5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);</w:t>
      </w:r>
    </w:p>
    <w:p w14:paraId="2A6FF251">
      <w:pPr>
        <w:keepNext w:val="0"/>
        <w:keepLines w:val="0"/>
        <w:widowControl/>
        <w:suppressLineNumbers w:val="0"/>
        <w:jc w:val="left"/>
      </w:pPr>
    </w:p>
    <w:p w14:paraId="264B5D5F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0F0F0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13"/>
          <w:szCs w:val="13"/>
          <w:shd w:val="clear" w:fill="F0F0F0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replace function 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match_products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(</w:t>
      </w:r>
    </w:p>
    <w:p w14:paraId="0780F9A4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query_embedding 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0F0F0"/>
          <w:lang w:val="en-US" w:eastAsia="zh-CN" w:bidi="ar"/>
        </w:rPr>
        <w:t>384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),</w:t>
      </w:r>
    </w:p>
    <w:p w14:paraId="695355AC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match_threshold 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514E9AB7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match_count int</w:t>
      </w:r>
    </w:p>
    <w:p w14:paraId="1C24CD9B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)</w:t>
      </w:r>
    </w:p>
    <w:p w14:paraId="77A59DEE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returns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0F0F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(</w:t>
      </w:r>
    </w:p>
    <w:p w14:paraId="25B8A513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id 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29AB5D58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name 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1F3C3EFC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description 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6F052DDC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price numeric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3641A5AC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currency 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33B6C7F2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category 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77AC2718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images jsonb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544D388B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url 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604EA0EF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metadata jsonb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33E7BE1E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similarity float</w:t>
      </w:r>
    </w:p>
    <w:p w14:paraId="10359443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)</w:t>
      </w:r>
    </w:p>
    <w:p w14:paraId="4E85038A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language sql stable</w:t>
      </w:r>
    </w:p>
    <w:p w14:paraId="05C1EA23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0F0F0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0F0F0"/>
          <w:lang w:val="en-US" w:eastAsia="zh-CN" w:bidi="ar"/>
        </w:rPr>
        <w:t>$$</w:t>
      </w:r>
    </w:p>
    <w:p w14:paraId="4D25EC87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0F0F0"/>
          <w:lang w:val="en-US" w:eastAsia="zh-CN" w:bidi="ar"/>
        </w:rPr>
        <w:t>select</w:t>
      </w:r>
    </w:p>
    <w:p w14:paraId="4A468EC4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  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73D3FBF0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  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4F28D78B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  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78086DB4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  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6528DAE2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  currency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7396272B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  category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577D1737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  images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541DC245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  url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49088190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    metadata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,</w:t>
      </w:r>
    </w:p>
    <w:p w14:paraId="4C1A810F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0F0F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13"/>
          <w:szCs w:val="13"/>
          <w:shd w:val="clear" w:fill="F0F0F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embedding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13"/>
          <w:szCs w:val="13"/>
          <w:shd w:val="clear" w:fill="F0F0F0"/>
          <w:lang w:val="en-US" w:eastAsia="zh-CN" w:bidi="ar"/>
        </w:rPr>
        <w:t>&lt;=&gt;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query_embedding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0F0F0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similarity</w:t>
      </w:r>
    </w:p>
    <w:p w14:paraId="6CA5298C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0F0F0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>products</w:t>
      </w:r>
    </w:p>
    <w:p w14:paraId="74511B1C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0F0F0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0F0F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13"/>
          <w:szCs w:val="13"/>
          <w:shd w:val="clear" w:fill="F0F0F0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embedding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13"/>
          <w:szCs w:val="13"/>
          <w:shd w:val="clear" w:fill="F0F0F0"/>
          <w:lang w:val="en-US" w:eastAsia="zh-CN" w:bidi="ar"/>
        </w:rPr>
        <w:t>&lt;=&gt;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query_embedding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13"/>
          <w:szCs w:val="13"/>
          <w:shd w:val="clear" w:fill="F0F0F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match_threshold</w:t>
      </w:r>
    </w:p>
    <w:p w14:paraId="3D679B51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0F0F0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by embedding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13"/>
          <w:szCs w:val="13"/>
          <w:shd w:val="clear" w:fill="F0F0F0"/>
          <w:lang w:val="en-US" w:eastAsia="zh-CN" w:bidi="ar"/>
        </w:rPr>
        <w:t>&lt;=&gt;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query_embedding</w:t>
      </w:r>
    </w:p>
    <w:p w14:paraId="18D94DEC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0F0F0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444444"/>
          <w:kern w:val="0"/>
          <w:sz w:val="13"/>
          <w:szCs w:val="13"/>
          <w:shd w:val="clear" w:fill="F0F0F0"/>
          <w:lang w:val="en-US" w:eastAsia="zh-CN" w:bidi="ar"/>
        </w:rPr>
        <w:t xml:space="preserve"> match_count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;</w:t>
      </w:r>
    </w:p>
    <w:p w14:paraId="1C527834">
      <w:pPr>
        <w:keepNext w:val="0"/>
        <w:keepLines w:val="0"/>
        <w:widowControl/>
        <w:suppressLineNumbers w:val="0"/>
        <w:shd w:val="clear" w:fill="F0F0F0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444444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3"/>
          <w:szCs w:val="13"/>
          <w:shd w:val="clear" w:fill="F0F0F0"/>
          <w:lang w:val="en-US" w:eastAsia="zh-CN" w:bidi="ar"/>
        </w:rPr>
        <w:t>$$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0F0F0"/>
          <w:lang w:val="en-US" w:eastAsia="zh-CN" w:bidi="ar"/>
        </w:rPr>
        <w:t>;</w:t>
      </w:r>
    </w:p>
    <w:p w14:paraId="7CB1A44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br w:type="textWrapping"/>
      </w:r>
    </w:p>
    <w:p w14:paraId="07F34E14">
      <w:pPr>
        <w:rPr>
          <w:rFonts w:hint="default" w:ascii="Times New Roman" w:hAnsi="Times New Roman" w:cs="Times New Roman"/>
          <w:sz w:val="32"/>
          <w:szCs w:val="32"/>
        </w:rPr>
      </w:pPr>
    </w:p>
    <w:p w14:paraId="5B4BED12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Image for sql editor  to find easily</w:t>
      </w:r>
    </w:p>
    <w:p w14:paraId="681546C5">
      <w:pPr>
        <w:rPr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480685" cy="27432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4F510">
      <w:pPr>
        <w:rPr>
          <w:rFonts w:hint="default" w:ascii="Times New Roman" w:hAnsi="Times New Roman" w:cs="Times New Roman"/>
          <w:sz w:val="32"/>
          <w:szCs w:val="32"/>
        </w:rPr>
      </w:pPr>
    </w:p>
    <w:p w14:paraId="4B275D7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Run the project step by step:</w:t>
      </w:r>
    </w:p>
    <w:p w14:paraId="598F0D4A">
      <w:pPr>
        <w:numPr>
          <w:ilvl w:val="0"/>
          <w:numId w:val="7"/>
        </w:num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scrap the products:</w:t>
      </w:r>
    </w:p>
    <w:p w14:paraId="21E2A33F">
      <w:pPr>
        <w:ind w:firstLine="7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node scrape.js</w:t>
      </w:r>
    </w:p>
    <w:p w14:paraId="6DA25B3E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It will create:</w:t>
      </w:r>
    </w:p>
    <w:p w14:paraId="22D60C30">
      <w:pPr>
        <w:pStyle w:val="36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32"/>
          <w:szCs w:val="32"/>
        </w:rPr>
      </w:pPr>
      <w:r>
        <w:rPr>
          <w:rStyle w:val="20"/>
          <w:rFonts w:hint="default" w:ascii="Times New Roman" w:hAnsi="Times New Roman" w:cs="Times New Roman"/>
          <w:sz w:val="32"/>
          <w:szCs w:val="32"/>
        </w:rPr>
        <w:t>outopia_products.json</w:t>
      </w:r>
    </w:p>
    <w:p w14:paraId="67B06D4C">
      <w:pPr>
        <w:pStyle w:val="36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483225" cy="695325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7BE2">
      <w:pPr>
        <w:pStyle w:val="36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32"/>
          <w:szCs w:val="32"/>
        </w:rPr>
      </w:pPr>
    </w:p>
    <w:p w14:paraId="6DE712E6">
      <w:pPr>
        <w:pStyle w:val="36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Style w:val="20"/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Style w:val="20"/>
          <w:rFonts w:hint="default" w:ascii="Times New Roman" w:hAnsi="Times New Roman" w:cs="Times New Roman"/>
          <w:b/>
          <w:bCs/>
          <w:sz w:val="32"/>
          <w:szCs w:val="32"/>
          <w:lang w:val="en-US"/>
        </w:rPr>
        <w:t>Convert Products</w:t>
      </w:r>
    </w:p>
    <w:p w14:paraId="00D06F90">
      <w:pPr>
        <w:pStyle w:val="3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20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20"/>
          <w:rFonts w:hint="default" w:ascii="Times New Roman" w:hAnsi="Times New Roman" w:cs="Times New Roman"/>
          <w:sz w:val="32"/>
          <w:szCs w:val="32"/>
          <w:lang w:val="en-US"/>
        </w:rPr>
        <w:t>node convert.js</w:t>
      </w:r>
    </w:p>
    <w:p w14:paraId="2CE64841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It will create:</w:t>
      </w:r>
    </w:p>
    <w:p w14:paraId="5E1A5315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20"/>
          <w:rFonts w:hint="default" w:ascii="Times New Roman" w:hAnsi="Times New Roman" w:cs="Times New Roman"/>
          <w:sz w:val="32"/>
          <w:szCs w:val="32"/>
        </w:rPr>
        <w:t>openai_products.json</w:t>
      </w:r>
    </w:p>
    <w:p w14:paraId="2B1E266C">
      <w:pPr>
        <w:pStyle w:val="3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20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485130" cy="3727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7DC6F">
      <w:pPr>
        <w:pStyle w:val="36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right="0" w:rightChars="0" w:firstLine="0" w:firstLineChars="0"/>
        <w:rPr>
          <w:rStyle w:val="20"/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Upload Products into Supabase</w:t>
      </w:r>
    </w:p>
    <w:p w14:paraId="0432B773">
      <w:pPr>
        <w:pStyle w:val="3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20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20"/>
          <w:rFonts w:hint="default" w:ascii="Times New Roman" w:hAnsi="Times New Roman" w:cs="Times New Roman"/>
          <w:sz w:val="32"/>
          <w:szCs w:val="32"/>
          <w:lang w:val="en-US"/>
        </w:rPr>
        <w:t>node upload.js</w:t>
      </w:r>
    </w:p>
    <w:p w14:paraId="127D3FC7">
      <w:pPr>
        <w:pStyle w:val="3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20"/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483860" cy="2491740"/>
            <wp:effectExtent l="0" t="0" r="254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F74AA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A796376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Start api server</w:t>
      </w:r>
    </w:p>
    <w:p w14:paraId="4BE2AD9E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node server.js</w:t>
      </w:r>
    </w:p>
    <w:p w14:paraId="33DC34E0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087B64A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Test API search - we can run bellow command using terminal.</w:t>
      </w:r>
    </w:p>
    <w:p w14:paraId="368C67C7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Invoke-RestMethod -Method POST http://localhost:3000/search -ContentType "application/json" -Body '{"query":"men shoes"}'</w:t>
      </w:r>
    </w:p>
    <w:p w14:paraId="4937B513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B45F69B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F4D4A39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We can test the api using postman:</w:t>
      </w:r>
    </w:p>
    <w:p w14:paraId="6C16C12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Api is: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32"/>
          <w:szCs w:val="32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32"/>
          <w:szCs w:val="32"/>
          <w:shd w:val="clear" w:fill="FFFFFF"/>
        </w:rPr>
        <w:instrText xml:space="preserve"> HYPERLINK "http://localhost:3000/search"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32"/>
          <w:szCs w:val="32"/>
          <w:shd w:val="clear" w:fill="FFFFFF"/>
        </w:rPr>
        <w:fldChar w:fldCharType="separate"/>
      </w:r>
      <w:r>
        <w:rPr>
          <w:rStyle w:val="22"/>
          <w:rFonts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</w:rPr>
        <w:t>http://localhost:3000/search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32"/>
          <w:szCs w:val="32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32"/>
          <w:szCs w:val="32"/>
          <w:shd w:val="clear" w:fill="FFFFFF"/>
          <w:lang w:val="en-US"/>
        </w:rPr>
        <w:t xml:space="preserve"> (post method)</w:t>
      </w:r>
    </w:p>
    <w:p w14:paraId="61A82B34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drawing>
          <wp:inline distT="0" distB="0" distL="114300" distR="114300">
            <wp:extent cx="5478780" cy="3608070"/>
            <wp:effectExtent l="0" t="0" r="762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2017F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8058670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Now run the Telegram Bot:</w:t>
      </w:r>
    </w:p>
    <w:p w14:paraId="687290B2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Open new terminal:</w:t>
      </w:r>
    </w:p>
    <w:p w14:paraId="4BE8E6B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node bot.js</w:t>
      </w:r>
    </w:p>
    <w:p w14:paraId="678260E9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Then open Telegram and message your bot:</w:t>
      </w:r>
    </w:p>
    <w:p w14:paraId="514ECC2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shoes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men shoes under 100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/// here you can write anything.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t-shirt</w:t>
      </w:r>
    </w:p>
    <w:p w14:paraId="41333BCA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92A5E49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2264DB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Final All Command List: </w:t>
      </w:r>
    </w:p>
    <w:p w14:paraId="3ECE8BFA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npm install</w:t>
      </w:r>
    </w:p>
    <w:p w14:paraId="1064435C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node scrape.js</w:t>
      </w:r>
    </w:p>
    <w:p w14:paraId="2C626F6B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node convert.js</w:t>
      </w:r>
      <w:bookmarkStart w:id="0" w:name="_GoBack"/>
      <w:bookmarkEnd w:id="0"/>
    </w:p>
    <w:p w14:paraId="661D8E8F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node upload.js</w:t>
      </w:r>
    </w:p>
    <w:p w14:paraId="66457BF4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node server.js</w:t>
      </w:r>
    </w:p>
    <w:p w14:paraId="21775142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node bot.js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B7F0077"/>
    <w:multiLevelType w:val="singleLevel"/>
    <w:tmpl w:val="2B7F0077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3F0407"/>
    <w:rsid w:val="07696335"/>
    <w:rsid w:val="0DFA5B18"/>
    <w:rsid w:val="11984DEC"/>
    <w:rsid w:val="12B077A7"/>
    <w:rsid w:val="18F240FD"/>
    <w:rsid w:val="1B02285F"/>
    <w:rsid w:val="1D03270B"/>
    <w:rsid w:val="1E441864"/>
    <w:rsid w:val="25D6079F"/>
    <w:rsid w:val="32FC6F32"/>
    <w:rsid w:val="36A50FB2"/>
    <w:rsid w:val="38E8503C"/>
    <w:rsid w:val="40B82AF9"/>
    <w:rsid w:val="47AE3F29"/>
    <w:rsid w:val="4A4A4548"/>
    <w:rsid w:val="4DE22711"/>
    <w:rsid w:val="500A1BAC"/>
    <w:rsid w:val="50FF0870"/>
    <w:rsid w:val="59F667CF"/>
    <w:rsid w:val="5C3C41E3"/>
    <w:rsid w:val="5C6D01F8"/>
    <w:rsid w:val="71C54335"/>
    <w:rsid w:val="72062BA0"/>
    <w:rsid w:val="72954A0D"/>
    <w:rsid w:val="77DE0738"/>
    <w:rsid w:val="7CD94836"/>
    <w:rsid w:val="7E13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8"/>
    <w:unhideWhenUsed/>
    <w:uiPriority w:val="99"/>
    <w:pPr>
      <w:spacing w:after="120"/>
    </w:pPr>
  </w:style>
  <w:style w:type="paragraph" w:styleId="14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2">
    <w:name w:val="Hyperlink"/>
    <w:basedOn w:val="11"/>
    <w:semiHidden/>
    <w:unhideWhenUsed/>
    <w:uiPriority w:val="99"/>
    <w:rPr>
      <w:color w:val="0000FF"/>
      <w:u w:val="single"/>
    </w:rPr>
  </w:style>
  <w:style w:type="paragraph" w:styleId="23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5">
    <w:name w:val="List 3"/>
    <w:basedOn w:val="1"/>
    <w:unhideWhenUsed/>
    <w:uiPriority w:val="99"/>
    <w:pPr>
      <w:ind w:left="1080" w:hanging="360"/>
      <w:contextualSpacing/>
    </w:pPr>
  </w:style>
  <w:style w:type="paragraph" w:styleId="26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7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8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3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4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5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7">
    <w:name w:val="Strong"/>
    <w:basedOn w:val="11"/>
    <w:qFormat/>
    <w:uiPriority w:val="22"/>
    <w:rPr>
      <w:b/>
      <w:bCs/>
    </w:rPr>
  </w:style>
  <w:style w:type="paragraph" w:styleId="3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9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40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1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2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3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4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5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6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7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8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9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0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1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2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3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4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5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6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7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8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9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0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1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2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7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8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9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0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1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2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3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1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2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3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4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5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6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7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5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6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7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8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9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0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1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2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3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4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5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6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7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8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2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6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7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8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9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0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1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2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3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4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5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6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7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8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9">
    <w:name w:val="Header Char"/>
    <w:basedOn w:val="11"/>
    <w:link w:val="19"/>
    <w:qFormat/>
    <w:uiPriority w:val="99"/>
  </w:style>
  <w:style w:type="character" w:customStyle="1" w:styleId="140">
    <w:name w:val="Footer Char"/>
    <w:basedOn w:val="11"/>
    <w:link w:val="18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1"/>
    <w:link w:val="40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1"/>
    <w:link w:val="3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1"/>
    <w:link w:val="13"/>
    <w:qFormat/>
    <w:uiPriority w:val="99"/>
  </w:style>
  <w:style w:type="character" w:customStyle="1" w:styleId="149">
    <w:name w:val="Body Text 2 Char"/>
    <w:basedOn w:val="11"/>
    <w:link w:val="14"/>
    <w:uiPriority w:val="99"/>
  </w:style>
  <w:style w:type="character" w:customStyle="1" w:styleId="150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1">
    <w:name w:val="Macro Text Char"/>
    <w:basedOn w:val="11"/>
    <w:link w:val="35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1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1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277</Words>
  <Characters>1688</Characters>
  <Lines>0</Lines>
  <Paragraphs>0</Paragraphs>
  <TotalTime>56</TotalTime>
  <ScaleCrop>false</ScaleCrop>
  <LinksUpToDate>false</LinksUpToDate>
  <CharactersWithSpaces>1945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Amit Goswami</cp:lastModifiedBy>
  <dcterms:modified xsi:type="dcterms:W3CDTF">2026-04-16T02:12:18Z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eyJoZGlkIjoiMWI4NWYzZGFkNDJiYTY1ODFjMTg3YjM5MmNjODNlNDkiLCJ1c2VySWQiOiI4ODEzOTEyNzE4MjIxIn0=</vt:lpwstr>
  </property>
  <property fmtid="{D5CDD505-2E9C-101B-9397-08002B2CF9AE}" pid="3" name="KSOProductBuildVer">
    <vt:lpwstr>1033-12.1.0.25242</vt:lpwstr>
  </property>
  <property fmtid="{D5CDD505-2E9C-101B-9397-08002B2CF9AE}" pid="4" name="ICV">
    <vt:lpwstr>A81B4C4759414E84B8ED5036BCB21462_12</vt:lpwstr>
  </property>
</Properties>
</file>